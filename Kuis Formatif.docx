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DEF0EC">
      <w:r>
        <w:rPr>
          <w:b/>
        </w:rPr>
        <w:t xml:space="preserve">Nama: </w:t>
      </w:r>
      <w:r>
        <w:t>Adelilya Salsha</w:t>
      </w:r>
      <w:bookmarkStart w:id="0" w:name="_GoBack"/>
      <w:bookmarkEnd w:id="0"/>
    </w:p>
    <w:p w14:paraId="7466B656">
      <w:r>
        <w:rPr>
          <w:b/>
        </w:rPr>
        <w:t xml:space="preserve">NIM: </w:t>
      </w:r>
      <w:r>
        <w:t>2225250063</w:t>
      </w:r>
    </w:p>
    <w:p w14:paraId="77DC1219">
      <w:r>
        <w:rPr>
          <w:b/>
        </w:rPr>
        <w:t xml:space="preserve">Kelas: </w:t>
      </w:r>
      <w:r>
        <w:t>3B</w:t>
      </w:r>
    </w:p>
    <w:p w14:paraId="0B4C56A8">
      <w:pPr>
        <w:jc w:val="center"/>
        <w:rPr>
          <w:rFonts w:hint="default"/>
          <w:b/>
          <w:bCs/>
          <w:lang w:val="id-ID"/>
        </w:rPr>
      </w:pPr>
      <w:r>
        <w:rPr>
          <w:rFonts w:hint="default"/>
          <w:b/>
          <w:bCs/>
          <w:lang w:val="id-ID"/>
        </w:rPr>
        <w:t>KUIS</w:t>
      </w:r>
    </w:p>
    <w:p w14:paraId="43EFC318">
      <w:pPr>
        <w:rPr>
          <w:b/>
          <w:bCs w:val="0"/>
        </w:rPr>
      </w:pPr>
      <w:r>
        <w:rPr>
          <w:b/>
          <w:bCs w:val="0"/>
        </w:rPr>
        <w:t>1. Jika loop luar berjalan 4 kali dan loop dalam 6 kali, berapa total iterasi badan loop dalam?</w:t>
      </w:r>
    </w:p>
    <w:p w14:paraId="6843EDCC">
      <w:pPr>
        <w:spacing w:after="160"/>
      </w:pPr>
      <w:r>
        <w:rPr>
          <w:rFonts w:hint="default"/>
          <w:b/>
          <w:bCs/>
          <w:lang w:val="id-ID"/>
        </w:rPr>
        <w:t xml:space="preserve">Jawab: </w:t>
      </w:r>
      <w:r>
        <w:t>Jika loop luar berjalan 4 kali dan setiap kali loop dalam berjalan 6 kali, maka total iterasi badan loop dalam adalah 4 × 6 = 24 iterasi.</w:t>
      </w:r>
    </w:p>
    <w:p w14:paraId="538E10C7">
      <w:r>
        <w:rPr>
          <w:b/>
        </w:rPr>
        <w:t>2. Kapan loop dalam kembali ke nilai awal?</w:t>
      </w:r>
    </w:p>
    <w:p w14:paraId="2D3DD9F0">
      <w:pPr>
        <w:spacing w:after="160"/>
      </w:pPr>
      <w:r>
        <w:rPr>
          <w:rFonts w:hint="default"/>
          <w:b/>
          <w:bCs/>
          <w:lang w:val="id-ID"/>
        </w:rPr>
        <w:t>Jawab</w:t>
      </w:r>
      <w:r>
        <w:rPr>
          <w:rFonts w:hint="default"/>
          <w:lang w:val="id-ID"/>
        </w:rPr>
        <w:t xml:space="preserve">: </w:t>
      </w:r>
      <w:r>
        <w:t>Loop dalam kembali ke nilai awal setiap kali loop luar memulai iterasi baru. Setelah loop dalam selesai, nilai variabel loop dalam di-reset dan dimulai lagi dari nilai awal.</w:t>
      </w:r>
    </w:p>
    <w:p w14:paraId="52AF1CD3">
      <w:r>
        <w:rPr>
          <w:b/>
        </w:rPr>
        <w:t>3. Apa fungsi print() setelah loop dalam pada pola simbol?</w:t>
      </w:r>
    </w:p>
    <w:p w14:paraId="68A8835F">
      <w:pPr>
        <w:spacing w:after="160"/>
      </w:pPr>
      <w:r>
        <w:rPr>
          <w:rFonts w:hint="default"/>
          <w:b/>
          <w:bCs/>
          <w:lang w:val="id-ID"/>
        </w:rPr>
        <w:t xml:space="preserve">Jawab: </w:t>
      </w:r>
      <w:r>
        <w:t>print() setelah loop dalam berfungsi untuk pindah ke baris berikutnya, sehingga pola simbol tersusun dalam beberapa baris dan tidak semuanya berada pada satu baris.</w:t>
      </w:r>
    </w:p>
    <w:p w14:paraId="68B49FB6">
      <w:r>
        <w:rPr>
          <w:b/>
        </w:rPr>
        <w:t>4. Di mana total_baris harus diinisialisasi jika jumlah dihitung untuk setiap baris?</w:t>
      </w:r>
    </w:p>
    <w:p w14:paraId="229868D3">
      <w:pPr>
        <w:spacing w:after="160"/>
      </w:pPr>
      <w:r>
        <w:rPr>
          <w:rFonts w:hint="default"/>
          <w:b/>
          <w:bCs/>
          <w:lang w:val="id-ID"/>
        </w:rPr>
        <w:t xml:space="preserve">Jawab: </w:t>
      </w:r>
      <w:r>
        <w:t>total_baris harus diinisialisasi di dalam loop luar, sebelum loop dalam dimulai, agar nilainya kembali menjadi 0 pada setiap baris.</w:t>
      </w:r>
    </w:p>
    <w:p w14:paraId="64114EF9">
      <w:r>
        <w:rPr>
          <w:b/>
        </w:rPr>
        <w:t>5. Di mana total_semua harus diinisialisasi jika jumlah mencakup seluruh pasangan?</w:t>
      </w:r>
    </w:p>
    <w:p w14:paraId="6462285C">
      <w:pPr>
        <w:spacing w:after="160"/>
      </w:pPr>
      <w:r>
        <w:rPr>
          <w:rFonts w:hint="default"/>
          <w:b/>
          <w:bCs/>
          <w:lang w:val="id-ID"/>
        </w:rPr>
        <w:t xml:space="preserve">Jawab: </w:t>
      </w:r>
      <w:r>
        <w:t>total_semua harus diinisialisasi sebelum loop luar dimulai, sehingga nilainya terus bertambah dan mencakup seluruh pasangan yang diperiksa.</w:t>
      </w:r>
    </w:p>
    <w:p w14:paraId="79FBEC5B">
      <w:r>
        <w:rPr>
          <w:b/>
        </w:rPr>
        <w:t>6. Apa perbedaan counter dengan accumulator?</w:t>
      </w:r>
    </w:p>
    <w:p w14:paraId="08359FCD">
      <w:pPr>
        <w:spacing w:after="160"/>
      </w:pPr>
      <w:r>
        <w:rPr>
          <w:rFonts w:hint="default"/>
          <w:b/>
          <w:bCs/>
          <w:lang w:val="id-ID"/>
        </w:rPr>
        <w:t xml:space="preserve">Jawab: </w:t>
      </w:r>
      <w:r>
        <w:t>Counter digunakan untuk menghitung banyaknya kejadian atau iterasi, biasanya bertambah 1. Accumulator digunakan untuk mengumpulkan atau menjumlahkan nilai, misalnya total += nilai.</w:t>
      </w:r>
    </w:p>
    <w:p w14:paraId="18380E20">
      <w:r>
        <w:rPr>
          <w:b/>
        </w:rPr>
        <w:t>7. Jika i dan j dari 1 sampai 3, berapa pasangan yang diperiksa?</w:t>
      </w:r>
    </w:p>
    <w:p w14:paraId="389FB424">
      <w:pPr>
        <w:spacing w:after="160"/>
      </w:pPr>
      <w:r>
        <w:rPr>
          <w:rFonts w:hint="default"/>
          <w:b/>
          <w:bCs/>
          <w:lang w:val="id-ID"/>
        </w:rPr>
        <w:t xml:space="preserve">Jawab: </w:t>
      </w:r>
      <w:r>
        <w:t>Masing-masing memiliki 3 nilai (1, 2, 3). Dengan nested loop, jumlah pasangan yang diperiksa adalah 3 × 3 = 9 pasangan.</w:t>
      </w:r>
    </w:p>
    <w:p w14:paraId="33E548B1">
      <w:pPr>
        <w:spacing w:after="160"/>
      </w:pPr>
    </w:p>
    <w:p w14:paraId="3F157650">
      <w:pPr>
        <w:spacing w:after="160"/>
      </w:pPr>
    </w:p>
    <w:p w14:paraId="1CD4C9E6">
      <w:r>
        <w:rPr>
          <w:b/>
        </w:rPr>
        <w:t>8. Bagaimana if dapat digabung dengan nested loop untuk pencacahan?</w:t>
      </w:r>
    </w:p>
    <w:p w14:paraId="0C416E9B">
      <w:pPr>
        <w:spacing w:after="160"/>
      </w:pPr>
      <w:r>
        <w:rPr>
          <w:rFonts w:hint="default"/>
          <w:b/>
          <w:bCs/>
          <w:lang w:val="id-ID"/>
        </w:rPr>
        <w:t xml:space="preserve">Jawab: </w:t>
      </w:r>
      <w:r>
        <w:t>if diletakkan di dalam loop dalam untuk memeriksa kondisi setiap pasangan. Jika kondisi terpenuhi, counter dapat ditambah, misalnya: if kondisi: counter += 1.</w:t>
      </w:r>
    </w:p>
    <w:p w14:paraId="00C1B167">
      <w:r>
        <w:rPr>
          <w:b/>
        </w:rPr>
        <w:t>9. Apa arti working tree clean pada git status?</w:t>
      </w:r>
    </w:p>
    <w:p w14:paraId="49124670">
      <w:pPr>
        <w:spacing w:after="160"/>
      </w:pPr>
      <w:r>
        <w:rPr>
          <w:rFonts w:hint="default"/>
          <w:b/>
          <w:bCs/>
          <w:lang w:val="id-ID"/>
        </w:rPr>
        <w:t xml:space="preserve">Jawab: </w:t>
      </w:r>
      <w:r>
        <w:t>Working tree clean berarti tidak ada perubahan pada file yang belum di-commit. Kondisi kerja saat ini sudah sama dengan commit terakhir.</w:t>
      </w:r>
    </w:p>
    <w:p w14:paraId="051F45AF">
      <w:r>
        <w:rPr>
          <w:b/>
        </w:rPr>
        <w:t>10. Perintah apa yang mengirim commit lokal terbaru ke GitHub?</w:t>
      </w:r>
    </w:p>
    <w:p w14:paraId="7934BE11">
      <w:pPr>
        <w:spacing w:after="160"/>
      </w:pPr>
      <w:r>
        <w:rPr>
          <w:rFonts w:hint="default"/>
          <w:b/>
          <w:bCs/>
          <w:lang w:val="id-ID"/>
        </w:rPr>
        <w:t xml:space="preserve">Jawab: </w:t>
      </w:r>
      <w:r>
        <w:t>Perintah yang digunakan adalah: git push. Perintah ini mengirim commit lokal ke repository remote seperti GitHub.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9D0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338</Words>
  <Characters>1858</Characters>
  <Lines>0</Lines>
  <Paragraphs>0</Paragraphs>
  <TotalTime>6</TotalTime>
  <ScaleCrop>false</ScaleCrop>
  <LinksUpToDate>false</LinksUpToDate>
  <CharactersWithSpaces>2172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Adelilya Salsha</cp:lastModifiedBy>
  <dcterms:modified xsi:type="dcterms:W3CDTF">2026-10-05T08:38:29Z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eyJoZGlkIjoiNWU5MzBkYWYyZDU5MzcwMDYwZjFhYjFkYjZlMzgxZWQiLCJ1c2VySWQiOiI4ODEzNDQyNjA4ODU1In0=</vt:lpwstr>
  </property>
  <property fmtid="{D5CDD505-2E9C-101B-9397-08002B2CF9AE}" pid="3" name="KSOProductBuildVer">
    <vt:lpwstr>1033-12.1.0.28485</vt:lpwstr>
  </property>
  <property fmtid="{D5CDD505-2E9C-101B-9397-08002B2CF9AE}" pid="4" name="ICV">
    <vt:lpwstr>B53FB689DDA84165B13E217C366ED305_13</vt:lpwstr>
  </property>
</Properties>
</file>